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11850" w:h="16783"/>
          <w:pgMar w:top="1080" w:right="300" w:bottom="280" w:left="0" w:header="720" w:footer="720" w:gutter="0"/>
        </w:sectPr>
      </w:pPr>
      <w:r>
        <w:rPr>
          <w:sz w:val="17"/>
        </w:rPr>
        <w:pict>
          <v:shape id="_x0000_s1027" o:spid="_x0000_s1027" o:spt="75" alt="" type="#_x0000_t75" style="position:absolute;left:0pt;margin-left:23.8pt;margin-top:-25.95pt;height:742.25pt;width:528.55pt;z-index:9216;mso-width-relative:page;mso-height-relative:page;" filled="f" o:preferrelative="t" stroked="f" coordsize="21600,21600">
            <v:path/>
            <v:fill on="f" focussize="0,0"/>
            <v:stroke on="f"/>
            <v:imagedata r:id="rId4" o:title=""/>
            <o:lock v:ext="edit" aspectratio="t"/>
          </v:shape>
        </w:pict>
      </w:r>
    </w:p>
    <w:p>
      <w:pPr>
        <w:pStyle w:val="2"/>
        <w:spacing w:before="4"/>
        <w:rPr>
          <w:rFonts w:ascii="Times New Roman"/>
          <w:sz w:val="17"/>
        </w:rPr>
      </w:pPr>
      <w:r>
        <w:rPr>
          <w:sz w:val="17"/>
        </w:rPr>
        <w:pict>
          <v:shape id="_x0000_s1030" o:spid="_x0000_s1030" o:spt="75" alt="" type="#_x0000_t75" style="position:absolute;left:0pt;margin-left:24.55pt;margin-top:-25.6pt;height:723.9pt;width:506.1pt;z-index:10240;mso-width-relative:page;mso-height-relative:page;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</v:shape>
        </w:pict>
      </w:r>
    </w:p>
    <w:p>
      <w:pPr>
        <w:spacing w:after="0"/>
        <w:rPr>
          <w:rFonts w:ascii="Times New Roman"/>
          <w:sz w:val="17"/>
        </w:rPr>
        <w:sectPr>
          <w:pgSz w:w="11850" w:h="16783"/>
          <w:pgMar w:top="720" w:right="720" w:bottom="720" w:left="720" w:header="720" w:footer="720" w:gutter="0"/>
        </w:sectPr>
      </w:pPr>
    </w:p>
    <w:p>
      <w:pPr>
        <w:pStyle w:val="2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850" w:h="16783"/>
          <w:pgMar w:top="1080" w:right="300" w:bottom="280" w:left="0" w:header="720" w:footer="720" w:gutter="0"/>
        </w:sectPr>
      </w:pPr>
      <w:r>
        <w:rPr>
          <w:sz w:val="17"/>
        </w:rPr>
        <w:pict>
          <v:shape id="_x0000_s1033" o:spid="_x0000_s1033" o:spt="75" alt="" type="#_x0000_t75" style="position:absolute;left:0pt;margin-left:24.1pt;margin-top:-33.55pt;height:756.7pt;width:526.05pt;z-index:12288;mso-width-relative:page;mso-height-relative:page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</v:shape>
        </w:pict>
      </w:r>
    </w:p>
    <w:p>
      <w:pPr>
        <w:pStyle w:val="2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850" w:h="16783"/>
          <w:pgMar w:top="1080" w:right="300" w:bottom="280" w:left="0" w:header="720" w:footer="720" w:gutter="0"/>
        </w:sectPr>
      </w:pPr>
      <w:r>
        <w:rPr>
          <w:sz w:val="17"/>
        </w:rPr>
        <w:pict>
          <v:shape id="_x0000_s1036" o:spid="_x0000_s1036" o:spt="75" alt="" type="#_x0000_t75" style="position:absolute;left:0pt;margin-left:23.8pt;margin-top:-35.55pt;height:754.3pt;width:528.1pt;z-index:5120;mso-width-relative:page;mso-height-relative:page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</v:shape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43" w:lineRule="exact"/>
        <w:ind w:right="3620" w:firstLine="2101" w:firstLineChars="1000"/>
        <w:jc w:val="both"/>
        <w:textAlignment w:val="auto"/>
        <w:rPr>
          <w:rFonts w:hint="eastAsia" w:ascii="Meiryo" w:eastAsia="Meiryo"/>
          <w:b/>
          <w:sz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43" w:lineRule="exact"/>
        <w:ind w:right="3620" w:firstLine="2101" w:firstLineChars="1000"/>
        <w:jc w:val="both"/>
        <w:textAlignment w:val="auto"/>
        <w:rPr>
          <w:rFonts w:hint="eastAsia" w:ascii="Meiryo" w:eastAsia="Meiryo"/>
          <w:b/>
          <w:sz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43" w:lineRule="exact"/>
        <w:ind w:right="3620" w:firstLine="2101" w:firstLineChars="1000"/>
        <w:jc w:val="both"/>
        <w:textAlignment w:val="auto"/>
        <w:rPr>
          <w:rFonts w:hint="eastAsia" w:ascii="Meiryo" w:eastAsia="Meiryo"/>
          <w:b/>
          <w:sz w:val="21"/>
        </w:rPr>
      </w:pPr>
      <w:r>
        <w:rPr>
          <w:rFonts w:hint="eastAsia" w:ascii="Meiryo" w:eastAsia="Meiryo"/>
          <w:b/>
          <w:sz w:val="21"/>
        </w:rPr>
        <w:t>答案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55" w:lineRule="exact"/>
        <w:ind w:firstLine="840" w:firstLineChars="400"/>
        <w:textAlignment w:val="auto"/>
      </w:pPr>
      <w:r>
        <w:t>（一）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158"/>
          <w:tab w:val="left" w:pos="787"/>
          <w:tab w:val="left" w:pos="1418"/>
          <w:tab w:val="left" w:pos="2047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 w:after="0" w:line="240" w:lineRule="auto"/>
        <w:ind w:left="157" w:right="0" w:firstLine="840" w:firstLineChars="400"/>
        <w:jc w:val="left"/>
        <w:textAlignment w:val="auto"/>
        <w:rPr>
          <w:sz w:val="21"/>
        </w:rPr>
      </w:pPr>
      <w:r>
        <w:rPr>
          <w:sz w:val="21"/>
        </w:rPr>
        <w:t>葡萄</w:t>
      </w:r>
      <w:r>
        <w:rPr>
          <w:sz w:val="21"/>
        </w:rPr>
        <w:tab/>
      </w:r>
      <w:r>
        <w:rPr>
          <w:sz w:val="21"/>
        </w:rPr>
        <w:t>苹果</w:t>
      </w:r>
      <w:r>
        <w:rPr>
          <w:sz w:val="21"/>
        </w:rPr>
        <w:tab/>
      </w:r>
      <w:r>
        <w:rPr>
          <w:spacing w:val="-3"/>
          <w:sz w:val="21"/>
        </w:rPr>
        <w:t>李</w:t>
      </w:r>
      <w:r>
        <w:rPr>
          <w:sz w:val="21"/>
        </w:rPr>
        <w:t>子</w:t>
      </w:r>
      <w:r>
        <w:rPr>
          <w:sz w:val="21"/>
        </w:rPr>
        <w:tab/>
      </w:r>
      <w:r>
        <w:rPr>
          <w:sz w:val="21"/>
        </w:rPr>
        <w:t>瓜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158"/>
          <w:tab w:val="left" w:pos="998"/>
          <w:tab w:val="left" w:pos="1418"/>
          <w:tab w:val="left" w:pos="1944"/>
          <w:tab w:val="left" w:pos="2361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 w:after="0" w:line="240" w:lineRule="auto"/>
        <w:ind w:left="157" w:right="0" w:firstLine="840" w:firstLineChars="400"/>
        <w:jc w:val="left"/>
        <w:textAlignment w:val="auto"/>
        <w:rPr>
          <w:sz w:val="21"/>
        </w:rPr>
      </w:pPr>
      <w:r>
        <w:rPr>
          <w:sz w:val="21"/>
        </w:rPr>
        <w:t>苦</w:t>
      </w:r>
      <w:r>
        <w:rPr>
          <w:spacing w:val="52"/>
          <w:sz w:val="21"/>
        </w:rPr>
        <w:t xml:space="preserve"> </w:t>
      </w:r>
      <w:r>
        <w:rPr>
          <w:sz w:val="21"/>
        </w:rPr>
        <w:t>甜</w:t>
      </w:r>
      <w:r>
        <w:rPr>
          <w:sz w:val="21"/>
        </w:rPr>
        <w:tab/>
      </w:r>
      <w:r>
        <w:rPr>
          <w:sz w:val="21"/>
        </w:rPr>
        <w:t>地</w:t>
      </w:r>
      <w:r>
        <w:rPr>
          <w:sz w:val="21"/>
        </w:rPr>
        <w:tab/>
      </w:r>
      <w:r>
        <w:rPr>
          <w:sz w:val="21"/>
        </w:rPr>
        <w:t>天</w:t>
      </w:r>
      <w:r>
        <w:rPr>
          <w:sz w:val="21"/>
        </w:rPr>
        <w:tab/>
      </w:r>
      <w:r>
        <w:rPr>
          <w:sz w:val="21"/>
        </w:rPr>
        <w:t>北</w:t>
      </w:r>
      <w:r>
        <w:rPr>
          <w:sz w:val="21"/>
        </w:rPr>
        <w:tab/>
      </w:r>
      <w:r>
        <w:rPr>
          <w:sz w:val="21"/>
        </w:rPr>
        <w:t>南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（二）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214"/>
          <w:tab w:val="left" w:pos="6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 w:after="0" w:line="240" w:lineRule="auto"/>
        <w:ind w:left="213" w:right="0" w:firstLine="924" w:firstLineChars="400"/>
        <w:jc w:val="left"/>
        <w:textAlignment w:val="auto"/>
        <w:rPr>
          <w:sz w:val="21"/>
        </w:rPr>
      </w:pPr>
      <w:r>
        <w:rPr>
          <w:w w:val="110"/>
          <w:sz w:val="21"/>
        </w:rPr>
        <w:t>2</w:t>
      </w:r>
      <w:r>
        <w:rPr>
          <w:w w:val="110"/>
          <w:sz w:val="21"/>
        </w:rPr>
        <w:tab/>
      </w:r>
      <w:r>
        <w:rPr>
          <w:w w:val="110"/>
          <w:sz w:val="21"/>
        </w:rPr>
        <w:t>春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262"/>
          <w:tab w:val="left" w:pos="1207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9" w:after="0" w:line="240" w:lineRule="auto"/>
        <w:ind w:left="261" w:right="0" w:firstLine="840" w:firstLineChars="400"/>
        <w:jc w:val="left"/>
        <w:textAlignment w:val="auto"/>
        <w:rPr>
          <w:sz w:val="21"/>
        </w:rPr>
      </w:pPr>
      <w:r>
        <w:rPr>
          <w:sz w:val="21"/>
        </w:rPr>
        <w:t>白</w:t>
      </w:r>
      <w:r>
        <w:rPr>
          <w:spacing w:val="54"/>
          <w:sz w:val="21"/>
        </w:rPr>
        <w:t xml:space="preserve"> </w:t>
      </w:r>
      <w:r>
        <w:rPr>
          <w:spacing w:val="-3"/>
          <w:sz w:val="21"/>
        </w:rPr>
        <w:t>粉</w:t>
      </w:r>
      <w:r>
        <w:rPr>
          <w:sz w:val="21"/>
        </w:rPr>
        <w:t>红</w:t>
      </w:r>
      <w:r>
        <w:rPr>
          <w:sz w:val="21"/>
        </w:rPr>
        <w:tab/>
      </w:r>
      <w:r>
        <w:rPr>
          <w:sz w:val="21"/>
        </w:rPr>
        <w:t>金黄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262"/>
          <w:tab w:val="left" w:pos="892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 w:after="0" w:line="240" w:lineRule="auto"/>
        <w:ind w:left="261" w:right="0" w:firstLine="840" w:firstLineChars="400"/>
        <w:jc w:val="left"/>
        <w:textAlignment w:val="auto"/>
        <w:rPr>
          <w:sz w:val="21"/>
        </w:rPr>
      </w:pPr>
      <w:r>
        <w:rPr>
          <w:sz w:val="21"/>
        </w:rPr>
        <w:t>灿烂</w:t>
      </w:r>
      <w:r>
        <w:rPr>
          <w:sz w:val="21"/>
        </w:rPr>
        <w:tab/>
      </w:r>
      <w:r>
        <w:rPr>
          <w:sz w:val="21"/>
        </w:rPr>
        <w:t>浓浓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（三）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924" w:firstLineChars="400"/>
        <w:textAlignment w:val="auto"/>
      </w:pPr>
      <w:r>
        <w:rPr>
          <w:w w:val="110"/>
        </w:rPr>
        <w:t>1. 2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158"/>
          <w:tab w:val="left" w:pos="787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 w:after="0" w:line="240" w:lineRule="auto"/>
        <w:ind w:left="157" w:right="0" w:firstLine="840" w:firstLineChars="400"/>
        <w:jc w:val="left"/>
        <w:textAlignment w:val="auto"/>
        <w:rPr>
          <w:sz w:val="21"/>
        </w:rPr>
      </w:pPr>
      <w:r>
        <w:rPr>
          <w:sz w:val="21"/>
        </w:rPr>
        <w:t>太阳</w:t>
      </w:r>
      <w:r>
        <w:rPr>
          <w:sz w:val="21"/>
        </w:rPr>
        <w:tab/>
      </w:r>
      <w:r>
        <w:rPr>
          <w:sz w:val="21"/>
        </w:rPr>
        <w:t>月亮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14"/>
          <w:tab w:val="left" w:pos="106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9" w:after="0" w:line="240" w:lineRule="auto"/>
        <w:ind w:left="213" w:right="0" w:firstLine="924" w:firstLineChars="400"/>
        <w:jc w:val="left"/>
        <w:textAlignment w:val="auto"/>
        <w:rPr>
          <w:sz w:val="21"/>
        </w:rPr>
      </w:pPr>
      <w:r>
        <w:rPr>
          <w:w w:val="110"/>
          <w:sz w:val="21"/>
        </w:rPr>
        <w:t>iao</w:t>
      </w:r>
      <w:r>
        <w:rPr>
          <w:spacing w:val="-12"/>
          <w:w w:val="110"/>
          <w:sz w:val="21"/>
        </w:rPr>
        <w:t xml:space="preserve"> </w:t>
      </w:r>
      <w:r>
        <w:rPr>
          <w:w w:val="110"/>
          <w:sz w:val="21"/>
        </w:rPr>
        <w:t>小</w:t>
      </w:r>
      <w:r>
        <w:rPr>
          <w:w w:val="110"/>
          <w:sz w:val="21"/>
        </w:rPr>
        <w:tab/>
      </w:r>
      <w:r>
        <w:rPr>
          <w:w w:val="110"/>
          <w:sz w:val="21"/>
        </w:rPr>
        <w:t>iang</w:t>
      </w:r>
      <w:r>
        <w:rPr>
          <w:spacing w:val="-7"/>
          <w:w w:val="110"/>
          <w:sz w:val="21"/>
        </w:rPr>
        <w:t xml:space="preserve"> </w:t>
      </w:r>
      <w:r>
        <w:rPr>
          <w:w w:val="110"/>
          <w:sz w:val="21"/>
        </w:rPr>
        <w:t>亮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（四）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9"/>
        <w:ind w:firstLine="924" w:firstLineChars="400"/>
        <w:textAlignment w:val="auto"/>
      </w:pPr>
      <w:r>
        <w:rPr>
          <w:w w:val="110"/>
        </w:rPr>
        <w:t>1.3</w:t>
      </w:r>
    </w:p>
    <w:p>
      <w:pPr>
        <w:pStyle w:val="2"/>
        <w:keepNext w:val="0"/>
        <w:keepLines w:val="0"/>
        <w:pageBreakBefore w:val="0"/>
        <w:widowControl w:val="0"/>
        <w:tabs>
          <w:tab w:val="left" w:pos="1207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840" w:firstLineChars="400"/>
        <w:textAlignment w:val="auto"/>
      </w:pPr>
      <w:r>
        <w:t>2.①小</w:t>
      </w:r>
      <w:r>
        <w:rPr>
          <w:spacing w:val="-3"/>
        </w:rPr>
        <w:t>河</w:t>
      </w:r>
      <w:r>
        <w:t>边</w:t>
      </w:r>
      <w:r>
        <w:tab/>
      </w:r>
      <w:r>
        <w:t>②</w:t>
      </w:r>
      <w:r>
        <w:rPr>
          <w:spacing w:val="-3"/>
        </w:rPr>
        <w:t>小</w:t>
      </w:r>
      <w:r>
        <w:t>飞机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（五）</w:t>
      </w:r>
    </w:p>
    <w:p>
      <w:pPr>
        <w:pStyle w:val="2"/>
        <w:keepNext w:val="0"/>
        <w:keepLines w:val="0"/>
        <w:pageBreakBefore w:val="0"/>
        <w:widowControl w:val="0"/>
        <w:tabs>
          <w:tab w:val="left" w:pos="53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924" w:firstLineChars="400"/>
        <w:textAlignment w:val="auto"/>
      </w:pPr>
      <w:r>
        <w:rPr>
          <w:w w:val="110"/>
        </w:rPr>
        <w:t>1.</w:t>
      </w:r>
      <w:r>
        <w:rPr>
          <w:spacing w:val="-5"/>
          <w:w w:val="110"/>
        </w:rPr>
        <w:t xml:space="preserve"> </w:t>
      </w:r>
      <w:r>
        <w:rPr>
          <w:w w:val="110"/>
        </w:rPr>
        <w:t>3</w:t>
      </w:r>
      <w:r>
        <w:rPr>
          <w:w w:val="110"/>
        </w:rPr>
        <w:tab/>
      </w:r>
      <w:r>
        <w:rPr>
          <w:w w:val="110"/>
        </w:rPr>
        <w:t>3</w:t>
      </w:r>
    </w:p>
    <w:p>
      <w:pPr>
        <w:pStyle w:val="2"/>
        <w:keepNext w:val="0"/>
        <w:keepLines w:val="0"/>
        <w:pageBreakBefore w:val="0"/>
        <w:widowControl w:val="0"/>
        <w:tabs>
          <w:tab w:val="left" w:pos="787"/>
          <w:tab w:val="left" w:pos="1418"/>
          <w:tab w:val="left" w:pos="2047"/>
          <w:tab w:val="left" w:pos="2678"/>
          <w:tab w:val="left" w:pos="3307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840" w:firstLineChars="400"/>
        <w:textAlignment w:val="auto"/>
      </w:pPr>
      <w:r>
        <w:t>2.晶亮</w:t>
      </w:r>
      <w:r>
        <w:tab/>
      </w:r>
      <w:r>
        <w:t>洁白</w:t>
      </w:r>
      <w:r>
        <w:tab/>
      </w:r>
      <w:r>
        <w:rPr>
          <w:spacing w:val="-3"/>
        </w:rPr>
        <w:t>宽</w:t>
      </w:r>
      <w:r>
        <w:t>大</w:t>
      </w:r>
      <w:r>
        <w:tab/>
      </w:r>
      <w:r>
        <w:rPr>
          <w:spacing w:val="-3"/>
        </w:rPr>
        <w:t>柔</w:t>
      </w:r>
      <w:r>
        <w:t>嫩</w:t>
      </w:r>
      <w:r>
        <w:tab/>
      </w:r>
      <w:r>
        <w:rPr>
          <w:spacing w:val="-3"/>
        </w:rPr>
        <w:t>丰</w:t>
      </w:r>
      <w:r>
        <w:t>满</w:t>
      </w:r>
      <w:r>
        <w:tab/>
      </w:r>
      <w:r>
        <w:t>惊奇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（六）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158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 w:after="0" w:line="240" w:lineRule="auto"/>
        <w:ind w:left="157" w:right="0" w:firstLine="840" w:firstLineChars="400"/>
        <w:jc w:val="left"/>
        <w:textAlignment w:val="auto"/>
        <w:rPr>
          <w:sz w:val="21"/>
        </w:rPr>
      </w:pPr>
      <w:r>
        <w:rPr>
          <w:w w:val="100"/>
          <w:sz w:val="21"/>
        </w:rPr>
        <w:t>日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158"/>
          <w:tab w:val="left" w:pos="578"/>
          <w:tab w:val="left" w:pos="1207"/>
          <w:tab w:val="left" w:pos="1627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9" w:after="0" w:line="240" w:lineRule="auto"/>
        <w:ind w:left="157" w:right="0" w:firstLine="840" w:firstLineChars="400"/>
        <w:jc w:val="left"/>
        <w:textAlignment w:val="auto"/>
        <w:rPr>
          <w:sz w:val="21"/>
        </w:rPr>
      </w:pPr>
      <w:r>
        <w:rPr>
          <w:sz w:val="21"/>
        </w:rPr>
        <w:t>圆</w:t>
      </w:r>
      <w:r>
        <w:rPr>
          <w:sz w:val="21"/>
        </w:rPr>
        <w:tab/>
      </w:r>
      <w:r>
        <w:rPr>
          <w:sz w:val="21"/>
        </w:rPr>
        <w:t>方</w:t>
      </w:r>
      <w:r>
        <w:rPr>
          <w:sz w:val="21"/>
        </w:rPr>
        <w:tab/>
      </w:r>
      <w:r>
        <w:rPr>
          <w:sz w:val="21"/>
        </w:rPr>
        <w:t>短</w:t>
      </w:r>
      <w:r>
        <w:rPr>
          <w:sz w:val="21"/>
        </w:rPr>
        <w:tab/>
      </w:r>
      <w:r>
        <w:rPr>
          <w:sz w:val="21"/>
        </w:rPr>
        <w:t>长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（七）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158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9" w:after="0" w:line="240" w:lineRule="auto"/>
        <w:ind w:left="157" w:right="0" w:firstLine="840" w:firstLineChars="400"/>
        <w:jc w:val="left"/>
        <w:textAlignment w:val="auto"/>
        <w:rPr>
          <w:sz w:val="21"/>
        </w:rPr>
      </w:pPr>
      <w:r>
        <w:rPr>
          <w:sz w:val="21"/>
        </w:rPr>
        <w:t>种子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158"/>
          <w:tab w:val="left" w:pos="787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 w:after="0" w:line="240" w:lineRule="auto"/>
        <w:ind w:left="157" w:right="0" w:firstLine="840" w:firstLineChars="400"/>
        <w:jc w:val="left"/>
        <w:textAlignment w:val="auto"/>
        <w:rPr>
          <w:sz w:val="21"/>
        </w:rPr>
      </w:pPr>
      <w:r>
        <w:rPr>
          <w:sz w:val="21"/>
        </w:rPr>
        <w:t>春天</w:t>
      </w:r>
      <w:r>
        <w:rPr>
          <w:sz w:val="21"/>
        </w:rPr>
        <w:tab/>
      </w:r>
      <w:r>
        <w:rPr>
          <w:sz w:val="21"/>
        </w:rPr>
        <w:t>秋天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158"/>
          <w:tab w:val="left" w:pos="787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 w:after="0" w:line="240" w:lineRule="auto"/>
        <w:ind w:left="157" w:right="0" w:firstLine="840" w:firstLineChars="400"/>
        <w:jc w:val="left"/>
        <w:textAlignment w:val="auto"/>
        <w:rPr>
          <w:sz w:val="21"/>
        </w:rPr>
      </w:pPr>
      <w:r>
        <w:rPr>
          <w:sz w:val="21"/>
        </w:rPr>
        <w:t>太阳</w:t>
      </w:r>
      <w:r>
        <w:rPr>
          <w:sz w:val="21"/>
        </w:rPr>
        <w:tab/>
      </w:r>
      <w:r>
        <w:rPr>
          <w:sz w:val="21"/>
        </w:rPr>
        <w:t>雨水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（八）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924" w:firstLineChars="400"/>
        <w:textAlignment w:val="auto"/>
      </w:pPr>
      <w:r>
        <w:rPr>
          <w:w w:val="110"/>
        </w:rPr>
        <w:t>1.3</w:t>
      </w:r>
    </w:p>
    <w:p>
      <w:pPr>
        <w:pStyle w:val="2"/>
        <w:keepNext w:val="0"/>
        <w:keepLines w:val="0"/>
        <w:pageBreakBefore w:val="0"/>
        <w:widowControl w:val="0"/>
        <w:tabs>
          <w:tab w:val="left" w:pos="578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9"/>
        <w:ind w:firstLine="840" w:firstLineChars="400"/>
        <w:textAlignment w:val="auto"/>
      </w:pPr>
      <w:r>
        <w:t>2.关</w:t>
      </w:r>
      <w:r>
        <w:tab/>
      </w:r>
      <w:r>
        <w:t>开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（九）1.小</w:t>
      </w:r>
      <w:r>
        <w:tab/>
      </w:r>
      <w:r>
        <w:t>大</w:t>
      </w:r>
      <w:r>
        <w:tab/>
      </w:r>
      <w:r>
        <w:t>细</w:t>
      </w:r>
      <w:r>
        <w:tab/>
      </w:r>
      <w:r>
        <w:t>粗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924" w:firstLineChars="400"/>
        <w:textAlignment w:val="auto"/>
      </w:pPr>
      <w:r>
        <w:rPr>
          <w:w w:val="110"/>
        </w:rPr>
        <w:t>2.6</w:t>
      </w:r>
    </w:p>
    <w:p>
      <w:pPr>
        <w:pStyle w:val="2"/>
        <w:keepNext w:val="0"/>
        <w:keepLines w:val="0"/>
        <w:pageBreakBefore w:val="0"/>
        <w:widowControl w:val="0"/>
        <w:tabs>
          <w:tab w:val="left" w:pos="2678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840" w:firstLineChars="400"/>
        <w:textAlignment w:val="auto"/>
      </w:pPr>
      <w:r>
        <w:t>3.老鼠</w:t>
      </w:r>
      <w:r>
        <w:rPr>
          <w:spacing w:val="-3"/>
        </w:rPr>
        <w:t>的</w:t>
      </w:r>
      <w:r>
        <w:t>尾</w:t>
      </w:r>
      <w:r>
        <w:rPr>
          <w:spacing w:val="-3"/>
        </w:rPr>
        <w:t>巴</w:t>
      </w:r>
      <w:r>
        <w:t>好</w:t>
      </w:r>
      <w:r>
        <w:rPr>
          <w:spacing w:val="-3"/>
        </w:rPr>
        <w:t>像</w:t>
      </w:r>
      <w:r>
        <w:t>一</w:t>
      </w:r>
      <w:r>
        <w:rPr>
          <w:spacing w:val="-3"/>
        </w:rPr>
        <w:t>条</w:t>
      </w:r>
      <w:r>
        <w:t>线</w:t>
      </w:r>
      <w:r>
        <w:tab/>
      </w:r>
      <w:r>
        <w:rPr>
          <w:spacing w:val="-3"/>
        </w:rPr>
        <w:t>金</w:t>
      </w:r>
      <w:r>
        <w:t>鱼</w:t>
      </w:r>
      <w:r>
        <w:rPr>
          <w:spacing w:val="-3"/>
        </w:rPr>
        <w:t>的</w:t>
      </w:r>
      <w:r>
        <w:t>尾</w:t>
      </w:r>
      <w:r>
        <w:rPr>
          <w:spacing w:val="-3"/>
        </w:rPr>
        <w:t>巴</w:t>
      </w:r>
      <w:r>
        <w:t>好</w:t>
      </w:r>
      <w:r>
        <w:rPr>
          <w:spacing w:val="-3"/>
        </w:rPr>
        <w:t>像</w:t>
      </w:r>
      <w:r>
        <w:t>小</w:t>
      </w:r>
      <w:r>
        <w:rPr>
          <w:spacing w:val="-3"/>
        </w:rPr>
        <w:t>波浪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（十）</w:t>
      </w:r>
    </w:p>
    <w:p>
      <w:pPr>
        <w:pStyle w:val="2"/>
        <w:keepNext w:val="0"/>
        <w:keepLines w:val="0"/>
        <w:pageBreakBefore w:val="0"/>
        <w:widowControl w:val="0"/>
        <w:tabs>
          <w:tab w:val="left" w:pos="321"/>
          <w:tab w:val="left" w:pos="952"/>
          <w:tab w:val="left" w:pos="1581"/>
          <w:tab w:val="left" w:pos="2213"/>
          <w:tab w:val="left" w:pos="2844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840" w:firstLineChars="400"/>
        <w:textAlignment w:val="auto"/>
      </w:pPr>
      <w:r>
        <w:t>4</w:t>
      </w:r>
      <w:r>
        <w:tab/>
      </w:r>
      <w:r>
        <w:t>白鹅</w:t>
      </w:r>
      <w:r>
        <w:tab/>
      </w:r>
      <w:r>
        <w:rPr>
          <w:spacing w:val="-3"/>
        </w:rPr>
        <w:t>气</w:t>
      </w:r>
      <w:r>
        <w:t>球</w:t>
      </w:r>
      <w:r>
        <w:tab/>
      </w:r>
      <w:r>
        <w:t>小船</w:t>
      </w:r>
      <w:r>
        <w:tab/>
      </w:r>
      <w:r>
        <w:rPr>
          <w:spacing w:val="-3"/>
        </w:rPr>
        <w:t>星</w:t>
      </w:r>
      <w:r>
        <w:t>星</w:t>
      </w:r>
      <w:r>
        <w:tab/>
      </w:r>
      <w:r>
        <w:rPr>
          <w:spacing w:val="-3"/>
        </w:rPr>
        <w:t>珍珠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/>
        <w:ind w:firstLine="920" w:firstLineChars="400"/>
        <w:textAlignment w:val="auto"/>
        <w:rPr>
          <w:sz w:val="23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40" w:firstLineChars="400"/>
        <w:textAlignment w:val="auto"/>
      </w:pPr>
      <w:r>
        <w:t>（十一）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924" w:firstLineChars="400"/>
        <w:textAlignment w:val="auto"/>
      </w:pPr>
      <w:r>
        <w:rPr>
          <w:w w:val="110"/>
        </w:rPr>
        <w:t>1.4</w:t>
      </w:r>
    </w:p>
    <w:p>
      <w:pPr>
        <w:pStyle w:val="2"/>
        <w:keepNext w:val="0"/>
        <w:keepLines w:val="0"/>
        <w:pageBreakBefore w:val="0"/>
        <w:widowControl w:val="0"/>
        <w:tabs>
          <w:tab w:val="left" w:pos="787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9"/>
        <w:ind w:firstLine="840" w:firstLineChars="400"/>
        <w:textAlignment w:val="auto"/>
      </w:pPr>
      <w:r>
        <w:t>2.露珠</w:t>
      </w:r>
      <w:r>
        <w:tab/>
      </w:r>
      <w:r>
        <w:t>珍珠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"/>
        <w:ind w:firstLine="840" w:firstLineChars="400"/>
        <w:textAlignment w:val="auto"/>
      </w:pPr>
      <w:r>
        <w:t>3.A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sz w:val="20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rFonts w:hint="eastAsia" w:eastAsia="宋体"/>
          <w:sz w:val="20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jc w:val="center"/>
        <w:textAlignment w:val="auto"/>
        <w:rPr>
          <w:rFonts w:hint="eastAsia" w:eastAsia="宋体"/>
          <w:sz w:val="20"/>
          <w:lang w:eastAsia="zh-CN"/>
        </w:rPr>
      </w:pPr>
      <w:bookmarkStart w:id="0" w:name="_GoBack"/>
      <w:bookmarkEnd w:id="0"/>
      <w:r>
        <w:rPr>
          <w:rFonts w:hint="eastAsia" w:eastAsia="宋体"/>
          <w:sz w:val="20"/>
          <w:lang w:eastAsia="zh-CN"/>
        </w:rPr>
        <w:drawing>
          <wp:inline distT="0" distB="0" distL="114300" distR="114300">
            <wp:extent cx="4238625" cy="3067050"/>
            <wp:effectExtent l="0" t="0" r="9525" b="0"/>
            <wp:docPr id="2" name="图片 2" descr="语文数学最新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语文数学最新资料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1120" w:firstLineChars="400"/>
        <w:jc w:val="center"/>
        <w:textAlignment w:val="auto"/>
        <w:rPr>
          <w:rFonts w:hint="eastAsia" w:eastAsia="宋体"/>
          <w:sz w:val="28"/>
          <w:szCs w:val="28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1124" w:firstLineChars="400"/>
        <w:jc w:val="center"/>
        <w:textAlignment w:val="auto"/>
        <w:rPr>
          <w:rFonts w:hint="eastAsia" w:eastAsia="宋体"/>
          <w:b/>
          <w:bCs/>
          <w:sz w:val="28"/>
          <w:szCs w:val="28"/>
          <w:lang w:eastAsia="zh-CN"/>
        </w:rPr>
      </w:pPr>
      <w:r>
        <w:rPr>
          <w:rFonts w:hint="eastAsia" w:eastAsia="宋体"/>
          <w:b/>
          <w:bCs/>
          <w:sz w:val="28"/>
          <w:szCs w:val="28"/>
          <w:lang w:eastAsia="zh-CN"/>
        </w:rPr>
        <w:t>资料很多，欢迎下载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1120" w:firstLineChars="400"/>
        <w:jc w:val="center"/>
        <w:textAlignment w:val="auto"/>
        <w:rPr>
          <w:rFonts w:hint="eastAsia" w:eastAsia="宋体"/>
          <w:sz w:val="28"/>
          <w:szCs w:val="28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1120" w:firstLineChars="400"/>
        <w:jc w:val="center"/>
        <w:textAlignment w:val="auto"/>
        <w:rPr>
          <w:rFonts w:hint="eastAsia" w:eastAsia="宋体"/>
          <w:sz w:val="28"/>
          <w:szCs w:val="28"/>
          <w:lang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1120" w:firstLineChars="400"/>
        <w:jc w:val="center"/>
        <w:textAlignment w:val="auto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t>下载中，如格式出现错误，请自行调整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sz w:val="20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800" w:firstLineChars="400"/>
        <w:textAlignment w:val="auto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5"/>
        <w:rPr>
          <w:sz w:val="27"/>
        </w:rPr>
      </w:pPr>
    </w:p>
    <w:sectPr>
      <w:pgSz w:w="11850" w:h="16783"/>
      <w:pgMar w:top="0" w:right="300" w:bottom="0" w:left="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Meiryo">
    <w:panose1 w:val="020B0604030504040204"/>
    <w:charset w:val="80"/>
    <w:family w:val="swiss"/>
    <w:pitch w:val="default"/>
    <w:sig w:usb0="E10102FF" w:usb1="EAC7FFFF" w:usb2="00010012" w:usb3="00000000" w:csb0="6002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57" w:hanging="158"/>
        <w:jc w:val="left"/>
      </w:pPr>
      <w:rPr>
        <w:rFonts w:hint="default" w:ascii="PMingLiU" w:hAnsi="PMingLiU" w:eastAsia="PMingLiU" w:cs="PMingLiU"/>
        <w:spacing w:val="-1"/>
        <w:w w:val="93"/>
        <w:sz w:val="19"/>
        <w:szCs w:val="19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943" w:hanging="158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726" w:hanging="158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510" w:hanging="158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293" w:hanging="158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077" w:hanging="158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4860" w:hanging="158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5644" w:hanging="158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427" w:hanging="158"/>
      </w:pPr>
      <w:rPr>
        <w:rFonts w:hint="default"/>
        <w:lang w:val="zh-CN" w:eastAsia="zh-CN" w:bidi="zh-CN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57" w:hanging="158"/>
        <w:jc w:val="left"/>
      </w:pPr>
      <w:rPr>
        <w:rFonts w:hint="default" w:ascii="PMingLiU" w:hAnsi="PMingLiU" w:eastAsia="PMingLiU" w:cs="PMingLiU"/>
        <w:spacing w:val="-1"/>
        <w:w w:val="93"/>
        <w:sz w:val="19"/>
        <w:szCs w:val="19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943" w:hanging="158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726" w:hanging="158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510" w:hanging="158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293" w:hanging="158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077" w:hanging="158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4860" w:hanging="158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5644" w:hanging="158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427" w:hanging="158"/>
      </w:pPr>
      <w:rPr>
        <w:rFonts w:hint="default"/>
        <w:lang w:val="zh-CN" w:eastAsia="zh-CN" w:bidi="zh-CN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13" w:hanging="214"/>
        <w:jc w:val="left"/>
      </w:pPr>
      <w:rPr>
        <w:rFonts w:hint="default" w:ascii="PMingLiU" w:hAnsi="PMingLiU" w:eastAsia="PMingLiU" w:cs="PMingLiU"/>
        <w:spacing w:val="-1"/>
        <w:w w:val="106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997" w:hanging="214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774" w:hanging="214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552" w:hanging="214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329" w:hanging="214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107" w:hanging="214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4884" w:hanging="214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5662" w:hanging="214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439" w:hanging="214"/>
      </w:pPr>
      <w:rPr>
        <w:rFonts w:hint="default"/>
        <w:lang w:val="zh-CN" w:eastAsia="zh-CN" w:bidi="zh-CN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57" w:hanging="158"/>
        <w:jc w:val="left"/>
      </w:pPr>
      <w:rPr>
        <w:rFonts w:hint="default" w:ascii="PMingLiU" w:hAnsi="PMingLiU" w:eastAsia="PMingLiU" w:cs="PMingLiU"/>
        <w:spacing w:val="-1"/>
        <w:w w:val="93"/>
        <w:sz w:val="19"/>
        <w:szCs w:val="19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943" w:hanging="158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726" w:hanging="158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510" w:hanging="158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293" w:hanging="158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077" w:hanging="158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4860" w:hanging="158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5644" w:hanging="158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427" w:hanging="158"/>
      </w:pPr>
      <w:rPr>
        <w:rFonts w:hint="default"/>
        <w:lang w:val="zh-CN" w:eastAsia="zh-CN" w:bidi="zh-CN"/>
      </w:rPr>
    </w:lvl>
  </w:abstractNum>
  <w:abstractNum w:abstractNumId="4">
    <w:nsid w:val="59ADCABA"/>
    <w:multiLevelType w:val="multilevel"/>
    <w:tmpl w:val="59ADCABA"/>
    <w:lvl w:ilvl="0" w:tentative="0">
      <w:start w:val="2"/>
      <w:numFmt w:val="decimal"/>
      <w:lvlText w:val="%1."/>
      <w:lvlJc w:val="left"/>
      <w:pPr>
        <w:ind w:left="157" w:hanging="158"/>
        <w:jc w:val="left"/>
      </w:pPr>
      <w:rPr>
        <w:rFonts w:hint="default" w:ascii="PMingLiU" w:hAnsi="PMingLiU" w:eastAsia="PMingLiU" w:cs="PMingLiU"/>
        <w:spacing w:val="-1"/>
        <w:w w:val="93"/>
        <w:sz w:val="19"/>
        <w:szCs w:val="19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943" w:hanging="158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726" w:hanging="158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510" w:hanging="158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293" w:hanging="158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077" w:hanging="158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4860" w:hanging="158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5644" w:hanging="158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427" w:hanging="158"/>
      </w:pPr>
      <w:rPr>
        <w:rFonts w:hint="default"/>
        <w:lang w:val="zh-CN" w:eastAsia="zh-CN" w:bidi="zh-CN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</w:compat>
  <w:rsids>
    <w:rsidRoot w:val="00000000"/>
    <w:rsid w:val="0AFC74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PMingLiU" w:hAnsi="PMingLiU" w:eastAsia="PMingLiU" w:cs="PMingLiU"/>
      <w:sz w:val="22"/>
      <w:szCs w:val="22"/>
      <w:lang w:val="zh-CN" w:eastAsia="zh-CN" w:bidi="zh-CN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PMingLiU" w:hAnsi="PMingLiU" w:eastAsia="PMingLiU" w:cs="PMingLiU"/>
      <w:sz w:val="21"/>
      <w:szCs w:val="21"/>
      <w:lang w:val="zh-CN" w:eastAsia="zh-CN" w:bidi="zh-CN"/>
    </w:rPr>
  </w:style>
  <w:style w:type="table" w:customStyle="1" w:styleId="5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spacing w:before="18"/>
      <w:ind w:left="157" w:hanging="158"/>
    </w:pPr>
    <w:rPr>
      <w:rFonts w:ascii="PMingLiU" w:hAnsi="PMingLiU" w:eastAsia="PMingLiU" w:cs="PMingLiU"/>
      <w:lang w:val="zh-CN" w:eastAsia="zh-CN" w:bidi="zh-CN"/>
    </w:rPr>
  </w:style>
  <w:style w:type="paragraph" w:customStyle="1" w:styleId="7">
    <w:name w:val="Table Paragraph"/>
    <w:basedOn w:val="1"/>
    <w:qFormat/>
    <w:uiPriority w:val="1"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7"/>
    <customShpInfo spid="_x0000_s1030"/>
    <customShpInfo spid="_x0000_s1033"/>
    <customShpInfo spid="_x0000_s103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ScaleCrop>false</ScaleCrop>
  <LinksUpToDate>false</LinksUpToDate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2019-05-13T12:49:00Z</dcterms:created>
  <dc:creator>003</dc:creator>
  <cp:lastModifiedBy>信诚诚信</cp:lastModifiedBy>
  <dcterms:modified xsi:type="dcterms:W3CDTF">2019-05-13T13:12:40Z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2019-01-19T00:00:00Z</vt:filetime>
  </property>
  <property fmtid="{D5CDD505-2E9C-101B-9397-08002B2CF9AE}" pid="3" name="Creator">
    <vt:lpwstr>Acrobat PDFMaker 15 Word 版</vt:lpwstr>
  </property>
  <property fmtid="{D5CDD505-2E9C-101B-9397-08002B2CF9AE}" pid="4" name="LastSaved">
    <vt:filetime>2019-05-13T00:00:00Z</vt:filetime>
  </property>
  <property fmtid="{D5CDD505-2E9C-101B-9397-08002B2CF9AE}" pid="5" name="KSOProductBuildVer">
    <vt:lpwstr>2052-11.1.0.8661</vt:lpwstr>
  </property>
</Properties>
</file>